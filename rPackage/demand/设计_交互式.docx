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设计_交互式</w:t>
      </w:r>
    </w:p>
    <w:p>
      <w:pPr>
        <w:spacing w:after="50" w:line="360" w:lineRule="auto" w:beforeLines="100"/>
        <w:ind w:left="0"/>
        <w:jc w:val="left"/>
      </w:pPr>
      <w:bookmarkStart w:name="u62b41d35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R语言比较缺乏的是交互式的可视化功能，它往往在界面上只出现一个静态的图片，让人感觉很头疼。真的，每一个框是什么东西？</w:t>
      </w:r>
    </w:p>
    <w:bookmarkEnd w:id="0"/>
    <w:bookmarkStart w:name="u9ed462c5" w:id="1"/>
    <w:bookmarkEnd w:id="1"/>
    <w:bookmarkStart w:name="u037fcc67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而且，因为它的直接可用的特性，导致很多东西像微调很麻烦。</w:t>
      </w:r>
    </w:p>
    <w:bookmarkEnd w:id="2"/>
    <w:bookmarkStart w:name="u943bedc9" w:id="3"/>
    <w:bookmarkEnd w:id="3"/>
    <w:bookmarkStart w:name="u93613e2a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交互式首先要有的特性是：</w:t>
      </w:r>
    </w:p>
    <w:bookmarkEnd w:id="4"/>
    <w:bookmarkStart w:name="u47ae6122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鼠标滚轮可以放大缩小</w:t>
      </w:r>
    </w:p>
    <w:bookmarkEnd w:id="5"/>
    <w:bookmarkStart w:name="u0a167c61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可以给出绝对位置和相对位置，方便直接添加一些标注</w:t>
      </w:r>
    </w:p>
    <w:bookmarkEnd w:id="6"/>
    <w:bookmarkStart w:name="uc25fef6f" w:id="7"/>
    <w:bookmarkEnd w:id="7"/>
    <w:bookmarkStart w:name="LZfgP" w:id="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滚轮放大缩小</w:t>
      </w:r>
    </w:p>
    <w:bookmarkEnd w:id="8"/>
    <w:bookmarkStart w:name="u4a2a7045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这个功能顾名思义，就是你鼠标滚轮滚一下的时候，可以放大或缩小，这样可以查看一些细节，这是静态图所不能代表的。这个应该是很自然的功能描述，有什么不懂的问我。</w:t>
      </w:r>
    </w:p>
    <w:bookmarkEnd w:id="9"/>
    <w:bookmarkStart w:name="u72bb6e66" w:id="10"/>
    <w:bookmarkEnd w:id="10"/>
    <w:bookmarkStart w:name="xIJlB" w:id="1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可以给出绝对位置和相对位置</w:t>
      </w:r>
    </w:p>
    <w:bookmarkEnd w:id="11"/>
    <w:bookmarkStart w:name="ue7b4a418" w:id="12"/>
    <w:bookmarkEnd w:id="12"/>
    <w:bookmarkStart w:name="u2bac61b4" w:id="13"/>
    <w:p>
      <w:pPr>
        <w:spacing w:after="50" w:line="360" w:lineRule="auto" w:beforeLines="100"/>
        <w:ind w:left="0"/>
        <w:jc w:val="left"/>
      </w:pPr>
      <w:bookmarkStart w:name="ud7680314" w:id="14"/>
      <w:r>
        <w:rPr>
          <w:rFonts w:eastAsia="宋体" w:ascii="宋体"/>
        </w:rPr>
        <w:drawing>
          <wp:inline distT="0" distB="0" distL="0" distR="0">
            <wp:extent cx="5842000" cy="41056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70800" cy="539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bookmarkEnd w:id="13"/>
    <w:bookmarkStart w:name="u3734b6d5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就是像如图所示的这种描述方式一样。</w:t>
      </w:r>
    </w:p>
    <w:bookmarkEnd w:id="15"/>
    <w:bookmarkStart w:name="ufd1775ce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鼠标悬停在某个地方的时候，可以展示位置，这样就可以直接在你想要的地方添加一些绘图的元件了。详见《设计_绘图元件》</w:t>
      </w:r>
    </w:p>
    <w:bookmarkEnd w:id="1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